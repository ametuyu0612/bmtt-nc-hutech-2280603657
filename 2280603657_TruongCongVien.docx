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DCE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Trương Công Viên</w:t>
      </w:r>
    </w:p>
    <w:p w14:paraId="316093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2280603657</w:t>
      </w:r>
    </w:p>
    <w:p w14:paraId="089B1FC0">
      <w:pPr>
        <w:rPr>
          <w:rFonts w:ascii="Times New Roman" w:hAnsi="Times New Roman"/>
          <w:sz w:val="26"/>
          <w:szCs w:val="26"/>
        </w:rPr>
      </w:pPr>
      <w:r>
        <w:fldChar w:fldCharType="begin"/>
      </w:r>
      <w:r>
        <w:instrText xml:space="preserve"> HYPERLINK "https://github.com/ametuyu0612/bmtt-nc-hutech-2280603657.git" </w:instrText>
      </w:r>
      <w:r>
        <w:fldChar w:fldCharType="separate"/>
      </w:r>
      <w:r>
        <w:rPr>
          <w:rStyle w:val="51"/>
          <w:rFonts w:ascii="Times New Roman" w:hAnsi="Times New Roman"/>
          <w:sz w:val="26"/>
          <w:szCs w:val="26"/>
        </w:rPr>
        <w:t>https://github.com/ametuyu0612/bmtt-nc-hutech-2280603657.git</w:t>
      </w:r>
      <w:r>
        <w:rPr>
          <w:rStyle w:val="51"/>
          <w:rFonts w:ascii="Times New Roman" w:hAnsi="Times New Roman"/>
          <w:sz w:val="26"/>
          <w:szCs w:val="26"/>
        </w:rPr>
        <w:fldChar w:fldCharType="end"/>
      </w:r>
    </w:p>
    <w:p w14:paraId="5FECF609">
      <w:pPr>
        <w:rPr>
          <w:rFonts w:ascii="Times New Roman" w:hAnsi="Times New Roman"/>
          <w:sz w:val="26"/>
          <w:szCs w:val="26"/>
        </w:rPr>
      </w:pPr>
    </w:p>
    <w:p w14:paraId="0527FED7">
      <w:pPr>
        <w:numPr>
          <w:ilvl w:val="0"/>
          <w:numId w:val="1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LAB01</w:t>
      </w:r>
    </w:p>
    <w:p w14:paraId="7426C354">
      <w:pPr>
        <w:numPr>
          <w:ilvl w:val="1"/>
          <w:numId w:val="12"/>
        </w:numPr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ex01</w:t>
      </w:r>
    </w:p>
    <w:p w14:paraId="6ED2B98F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hello.py</w:t>
      </w:r>
    </w:p>
    <w:p w14:paraId="13F72EBE">
      <w:pPr>
        <w:rPr>
          <w:rFonts w:ascii="Times New Roman" w:hAnsi="Times New Roman"/>
          <w:i/>
          <w:iCs/>
          <w:sz w:val="26"/>
          <w:szCs w:val="26"/>
        </w:rPr>
      </w:pPr>
    </w:p>
    <w:p w14:paraId="3F19C71B">
      <w:pPr>
        <w:rPr>
          <w:rFonts w:ascii="Times New Roman" w:hAnsi="Times New Roman" w:cs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457700" cy="12725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BC96">
      <w:pPr>
        <w:rPr>
          <w:rFonts w:ascii="Times New Roman" w:hAnsi="Times New Roman" w:cs="Times New Roman"/>
          <w:sz w:val="26"/>
          <w:szCs w:val="26"/>
        </w:rPr>
      </w:pPr>
    </w:p>
    <w:p w14:paraId="737BD7C9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ex02</w:t>
      </w:r>
    </w:p>
    <w:p w14:paraId="741BAD34">
      <w:pPr>
        <w:numPr>
          <w:ilvl w:val="2"/>
          <w:numId w:val="12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ex02_01.py</w:t>
      </w:r>
    </w:p>
    <w:p w14:paraId="4983DBE9">
      <w:pPr>
        <w:rPr>
          <w:rFonts w:ascii="Times New Roman" w:hAnsi="Times New Roman" w:cs="Times New Roman"/>
          <w:sz w:val="26"/>
          <w:szCs w:val="26"/>
        </w:rPr>
      </w:pPr>
    </w:p>
    <w:p w14:paraId="4D3EC896">
      <w:r>
        <w:rPr>
          <w:lang w:eastAsia="en-US"/>
        </w:rPr>
        <w:drawing>
          <wp:inline distT="0" distB="0" distL="114300" distR="114300">
            <wp:extent cx="4587240" cy="11201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2D9B">
      <w:pPr>
        <w:rPr>
          <w:rFonts w:ascii="Times New Roman" w:hAnsi="Times New Roman" w:cs="Times New Roman"/>
          <w:sz w:val="26"/>
          <w:szCs w:val="26"/>
        </w:rPr>
      </w:pPr>
    </w:p>
    <w:p w14:paraId="5300BF13">
      <w:pPr>
        <w:numPr>
          <w:ilvl w:val="2"/>
          <w:numId w:val="12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ex02_02.py</w:t>
      </w:r>
    </w:p>
    <w:p w14:paraId="10A33DCE">
      <w:pPr>
        <w:rPr>
          <w:rFonts w:ascii="Times New Roman" w:hAnsi="Times New Roman" w:cs="Times New Roman"/>
          <w:sz w:val="26"/>
          <w:szCs w:val="26"/>
        </w:rPr>
      </w:pPr>
    </w:p>
    <w:p w14:paraId="76EBEF45">
      <w:pPr>
        <w:rPr>
          <w:rFonts w:ascii="Times New Roman" w:hAnsi="Times New Roman" w:cs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579620" cy="6705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00E6">
      <w:pPr>
        <w:rPr>
          <w:rFonts w:ascii="Times New Roman" w:hAnsi="Times New Roman" w:cs="Times New Roman"/>
          <w:sz w:val="26"/>
          <w:szCs w:val="26"/>
        </w:rPr>
      </w:pPr>
    </w:p>
    <w:p w14:paraId="2CCCEEF3">
      <w:pPr>
        <w:numPr>
          <w:ilvl w:val="2"/>
          <w:numId w:val="12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ex02_03.py</w:t>
      </w:r>
    </w:p>
    <w:p w14:paraId="360E684C">
      <w:pPr>
        <w:rPr>
          <w:rFonts w:ascii="Times New Roman" w:hAnsi="Times New Roman" w:cs="Times New Roman"/>
          <w:sz w:val="26"/>
          <w:szCs w:val="26"/>
        </w:rPr>
      </w:pPr>
    </w:p>
    <w:p w14:paraId="76FC85C4">
      <w:pPr>
        <w:rPr>
          <w:rFonts w:ascii="Times New Roman" w:hAnsi="Times New Roman" w:cs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541520" cy="68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96980">
      <w:pPr>
        <w:rPr>
          <w:rFonts w:ascii="Times New Roman" w:hAnsi="Times New Roman" w:cs="Times New Roman"/>
          <w:sz w:val="26"/>
          <w:szCs w:val="26"/>
        </w:rPr>
      </w:pPr>
    </w:p>
    <w:p w14:paraId="12FEBE94">
      <w:pPr>
        <w:numPr>
          <w:ilvl w:val="2"/>
          <w:numId w:val="12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ex02_04.py</w:t>
      </w:r>
    </w:p>
    <w:p w14:paraId="28374CA4">
      <w:pPr>
        <w:rPr>
          <w:rFonts w:ascii="Times New Roman" w:hAnsi="Times New Roman" w:cs="Times New Roman"/>
          <w:sz w:val="26"/>
          <w:szCs w:val="26"/>
        </w:rPr>
      </w:pPr>
    </w:p>
    <w:p w14:paraId="11790296">
      <w:pPr>
        <w:rPr>
          <w:rFonts w:ascii="Times New Roman" w:hAnsi="Times New Roman" w:cs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5577840" cy="59753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E8EC">
      <w:pPr>
        <w:rPr>
          <w:rFonts w:ascii="Times New Roman" w:hAnsi="Times New Roman" w:cs="Times New Roman"/>
          <w:sz w:val="26"/>
          <w:szCs w:val="26"/>
        </w:rPr>
      </w:pPr>
    </w:p>
    <w:p w14:paraId="1FFAD045">
      <w:pPr>
        <w:numPr>
          <w:ilvl w:val="2"/>
          <w:numId w:val="12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ex02_05.py</w:t>
      </w:r>
    </w:p>
    <w:p w14:paraId="778272DC">
      <w:pPr>
        <w:rPr>
          <w:rFonts w:ascii="Times New Roman" w:hAnsi="Times New Roman" w:cs="Times New Roman"/>
          <w:sz w:val="26"/>
          <w:szCs w:val="26"/>
        </w:rPr>
      </w:pPr>
    </w:p>
    <w:p w14:paraId="650A77B9">
      <w:pPr>
        <w:rPr>
          <w:rFonts w:ascii="Times New Roman" w:hAnsi="Times New Roman" w:cs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503420" cy="8534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CF12">
      <w:pPr>
        <w:rPr>
          <w:rFonts w:ascii="Times New Roman" w:hAnsi="Times New Roman" w:cs="Times New Roman"/>
          <w:sz w:val="26"/>
          <w:szCs w:val="26"/>
        </w:rPr>
      </w:pPr>
    </w:p>
    <w:p w14:paraId="45C67242">
      <w:pPr>
        <w:numPr>
          <w:ilvl w:val="2"/>
          <w:numId w:val="12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ex02_06.py</w:t>
      </w:r>
    </w:p>
    <w:p w14:paraId="3C234104">
      <w:pPr>
        <w:rPr>
          <w:rFonts w:ascii="Times New Roman" w:hAnsi="Times New Roman" w:cs="Times New Roman"/>
          <w:sz w:val="26"/>
          <w:szCs w:val="26"/>
        </w:rPr>
      </w:pPr>
    </w:p>
    <w:p w14:paraId="681278E6">
      <w:pPr>
        <w:rPr>
          <w:rFonts w:ascii="Times New Roman" w:hAnsi="Times New Roman" w:cs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541520" cy="150114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10E5">
      <w:pPr>
        <w:rPr>
          <w:rFonts w:ascii="Times New Roman" w:hAnsi="Times New Roman" w:cs="Times New Roman"/>
          <w:sz w:val="26"/>
          <w:szCs w:val="26"/>
        </w:rPr>
      </w:pPr>
    </w:p>
    <w:p w14:paraId="3AAABB5C">
      <w:pPr>
        <w:numPr>
          <w:ilvl w:val="2"/>
          <w:numId w:val="12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ex02_07.py</w:t>
      </w:r>
    </w:p>
    <w:p w14:paraId="355B2E6D">
      <w:pPr>
        <w:rPr>
          <w:rFonts w:ascii="Times New Roman" w:hAnsi="Times New Roman" w:cs="Times New Roman"/>
          <w:sz w:val="26"/>
          <w:szCs w:val="26"/>
        </w:rPr>
      </w:pPr>
    </w:p>
    <w:p w14:paraId="206FEF8E">
      <w:pPr>
        <w:rPr>
          <w:rFonts w:ascii="Times New Roman" w:hAnsi="Times New Roman" w:cs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587240" cy="66294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EC3A">
      <w:pPr>
        <w:rPr>
          <w:rFonts w:ascii="Times New Roman" w:hAnsi="Times New Roman" w:cs="Times New Roman"/>
          <w:sz w:val="26"/>
          <w:szCs w:val="26"/>
        </w:rPr>
      </w:pPr>
    </w:p>
    <w:p w14:paraId="22B70FBE">
      <w:pPr>
        <w:numPr>
          <w:ilvl w:val="2"/>
          <w:numId w:val="12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ex02_08.py</w:t>
      </w:r>
    </w:p>
    <w:p w14:paraId="0A403114">
      <w:pPr>
        <w:rPr>
          <w:rFonts w:ascii="Times New Roman" w:hAnsi="Times New Roman" w:cs="Times New Roman"/>
          <w:sz w:val="26"/>
          <w:szCs w:val="26"/>
        </w:rPr>
      </w:pPr>
    </w:p>
    <w:p w14:paraId="66366A2B">
      <w:pPr>
        <w:rPr>
          <w:rFonts w:ascii="Times New Roman" w:hAnsi="Times New Roman" w:cs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5113020" cy="64770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3B4A0">
      <w:pPr>
        <w:rPr>
          <w:rFonts w:ascii="Times New Roman" w:hAnsi="Times New Roman" w:cs="Times New Roman"/>
          <w:sz w:val="26"/>
          <w:szCs w:val="26"/>
        </w:rPr>
      </w:pPr>
    </w:p>
    <w:p w14:paraId="58451518">
      <w:pPr>
        <w:numPr>
          <w:ilvl w:val="2"/>
          <w:numId w:val="12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ex02_09.py</w:t>
      </w:r>
    </w:p>
    <w:p w14:paraId="6F71E335">
      <w:pPr>
        <w:rPr>
          <w:rFonts w:ascii="Times New Roman" w:hAnsi="Times New Roman" w:cs="Times New Roman"/>
          <w:sz w:val="26"/>
          <w:szCs w:val="26"/>
        </w:rPr>
      </w:pPr>
    </w:p>
    <w:p w14:paraId="38205738">
      <w:pPr>
        <w:rPr>
          <w:rFonts w:ascii="Times New Roman" w:hAnsi="Times New Roman" w:cs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518660" cy="66294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F65A">
      <w:pPr>
        <w:rPr>
          <w:rFonts w:ascii="Times New Roman" w:hAnsi="Times New Roman" w:cs="Times New Roman"/>
          <w:sz w:val="26"/>
          <w:szCs w:val="26"/>
        </w:rPr>
      </w:pPr>
    </w:p>
    <w:p w14:paraId="4E71E17A">
      <w:pPr>
        <w:numPr>
          <w:ilvl w:val="2"/>
          <w:numId w:val="12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ex02_010.py</w:t>
      </w:r>
    </w:p>
    <w:p w14:paraId="73F3738F">
      <w:pPr>
        <w:rPr>
          <w:rFonts w:ascii="Times New Roman" w:hAnsi="Times New Roman" w:cs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556760" cy="66294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9941">
      <w:pPr>
        <w:rPr>
          <w:rFonts w:ascii="Times New Roman" w:hAnsi="Times New Roman" w:cs="Times New Roman"/>
          <w:sz w:val="26"/>
          <w:szCs w:val="26"/>
        </w:rPr>
      </w:pPr>
    </w:p>
    <w:p w14:paraId="7444D8B7">
      <w:pPr>
        <w:numPr>
          <w:ilvl w:val="1"/>
          <w:numId w:val="12"/>
        </w:numPr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ex03</w:t>
      </w:r>
    </w:p>
    <w:p w14:paraId="0E2F980C">
      <w:pPr>
        <w:numPr>
          <w:ilvl w:val="2"/>
          <w:numId w:val="12"/>
        </w:num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ex03_01.py</w:t>
      </w:r>
    </w:p>
    <w:p w14:paraId="4E0883D0">
      <w:pPr>
        <w:rPr>
          <w:rFonts w:ascii="Times New Roman" w:hAnsi="Times New Roman"/>
          <w:sz w:val="26"/>
          <w:szCs w:val="26"/>
        </w:rPr>
      </w:pPr>
    </w:p>
    <w:p w14:paraId="348165FC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853940" cy="101346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88E53">
      <w:pPr>
        <w:rPr>
          <w:rFonts w:ascii="Times New Roman" w:hAnsi="Times New Roman"/>
          <w:sz w:val="26"/>
          <w:szCs w:val="26"/>
        </w:rPr>
      </w:pPr>
    </w:p>
    <w:p w14:paraId="397E98F1">
      <w:pPr>
        <w:numPr>
          <w:ilvl w:val="2"/>
          <w:numId w:val="12"/>
        </w:num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ex03_02.py</w:t>
      </w:r>
    </w:p>
    <w:p w14:paraId="7B5C1F70">
      <w:pPr>
        <w:rPr>
          <w:rFonts w:ascii="Times New Roman" w:hAnsi="Times New Roman"/>
          <w:sz w:val="26"/>
          <w:szCs w:val="26"/>
        </w:rPr>
      </w:pPr>
    </w:p>
    <w:p w14:paraId="7C7F0FBC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5158740" cy="67056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DE48">
      <w:pPr>
        <w:rPr>
          <w:rFonts w:ascii="Times New Roman" w:hAnsi="Times New Roman"/>
          <w:sz w:val="26"/>
          <w:szCs w:val="26"/>
        </w:rPr>
      </w:pPr>
    </w:p>
    <w:p w14:paraId="394DDC05">
      <w:pPr>
        <w:numPr>
          <w:ilvl w:val="2"/>
          <w:numId w:val="12"/>
        </w:num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ex03_03.py</w:t>
      </w:r>
    </w:p>
    <w:p w14:paraId="50C69298">
      <w:pPr>
        <w:rPr>
          <w:rFonts w:ascii="Times New Roman" w:hAnsi="Times New Roman"/>
          <w:sz w:val="26"/>
          <w:szCs w:val="26"/>
        </w:rPr>
      </w:pPr>
    </w:p>
    <w:p w14:paraId="652C719C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5166360" cy="8534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A178">
      <w:pPr>
        <w:rPr>
          <w:rFonts w:ascii="Times New Roman" w:hAnsi="Times New Roman"/>
          <w:sz w:val="26"/>
          <w:szCs w:val="26"/>
        </w:rPr>
      </w:pPr>
    </w:p>
    <w:p w14:paraId="1CC20626">
      <w:pPr>
        <w:numPr>
          <w:ilvl w:val="2"/>
          <w:numId w:val="12"/>
        </w:num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ex03_04.py</w:t>
      </w:r>
    </w:p>
    <w:p w14:paraId="05E9BBB1">
      <w:pPr>
        <w:rPr>
          <w:rFonts w:ascii="Times New Roman" w:hAnsi="Times New Roman"/>
          <w:sz w:val="26"/>
          <w:szCs w:val="26"/>
        </w:rPr>
      </w:pPr>
    </w:p>
    <w:p w14:paraId="14637CD4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572000" cy="81534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3933">
      <w:pPr>
        <w:rPr>
          <w:rFonts w:ascii="Times New Roman" w:hAnsi="Times New Roman"/>
          <w:sz w:val="26"/>
          <w:szCs w:val="26"/>
        </w:rPr>
      </w:pPr>
    </w:p>
    <w:p w14:paraId="3D2ED1C1">
      <w:pPr>
        <w:numPr>
          <w:ilvl w:val="2"/>
          <w:numId w:val="12"/>
        </w:num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ex03_05.py</w:t>
      </w:r>
    </w:p>
    <w:p w14:paraId="1EC75037">
      <w:pPr>
        <w:rPr>
          <w:rFonts w:ascii="Times New Roman" w:hAnsi="Times New Roman"/>
          <w:sz w:val="26"/>
          <w:szCs w:val="26"/>
        </w:rPr>
      </w:pPr>
    </w:p>
    <w:p w14:paraId="017C15B5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617720" cy="6553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361FB">
      <w:pPr>
        <w:rPr>
          <w:rFonts w:ascii="Times New Roman" w:hAnsi="Times New Roman"/>
          <w:sz w:val="26"/>
          <w:szCs w:val="26"/>
        </w:rPr>
      </w:pPr>
    </w:p>
    <w:p w14:paraId="71E88A10">
      <w:pPr>
        <w:numPr>
          <w:ilvl w:val="2"/>
          <w:numId w:val="12"/>
        </w:num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ex03_06.py</w:t>
      </w:r>
    </w:p>
    <w:p w14:paraId="0E99DD31">
      <w:pPr>
        <w:rPr>
          <w:rFonts w:ascii="Times New Roman" w:hAnsi="Times New Roman"/>
          <w:sz w:val="26"/>
          <w:szCs w:val="26"/>
        </w:rPr>
      </w:pPr>
    </w:p>
    <w:p w14:paraId="29858B5C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541520" cy="48006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6D7C">
      <w:pPr>
        <w:rPr>
          <w:rFonts w:ascii="Times New Roman" w:hAnsi="Times New Roman"/>
          <w:sz w:val="26"/>
          <w:szCs w:val="26"/>
        </w:rPr>
      </w:pPr>
    </w:p>
    <w:p w14:paraId="506819CA">
      <w:pPr>
        <w:numPr>
          <w:ilvl w:val="1"/>
          <w:numId w:val="12"/>
        </w:numPr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ex04</w:t>
      </w:r>
    </w:p>
    <w:p w14:paraId="7647D87A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1.4.1. Thêm sinh viên</w:t>
      </w:r>
    </w:p>
    <w:p w14:paraId="6F1F9209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610100" cy="6804660"/>
            <wp:effectExtent l="0" t="0" r="762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39FD">
      <w:pPr>
        <w:rPr>
          <w:rFonts w:ascii="Times New Roman" w:hAnsi="Times New Roman"/>
          <w:sz w:val="26"/>
          <w:szCs w:val="26"/>
        </w:rPr>
      </w:pPr>
    </w:p>
    <w:p w14:paraId="5C25A325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1.4.2. Sửa sinh viên theo mã</w:t>
      </w:r>
    </w:p>
    <w:p w14:paraId="198F905B">
      <w:pPr>
        <w:rPr>
          <w:rFonts w:ascii="Times New Roman" w:hAnsi="Times New Roman"/>
          <w:sz w:val="26"/>
          <w:szCs w:val="26"/>
        </w:rPr>
      </w:pPr>
    </w:p>
    <w:p w14:paraId="00A691C2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610100" cy="652272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62F7">
      <w:pPr>
        <w:rPr>
          <w:rFonts w:ascii="Times New Roman" w:hAnsi="Times New Roman"/>
          <w:sz w:val="26"/>
          <w:szCs w:val="26"/>
        </w:rPr>
      </w:pPr>
    </w:p>
    <w:p w14:paraId="6E3A32B2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1.4.3. Xoá sinh viên theo mã</w:t>
      </w:r>
    </w:p>
    <w:p w14:paraId="31BA9C11">
      <w:pPr>
        <w:rPr>
          <w:rFonts w:ascii="Times New Roman" w:hAnsi="Times New Roman"/>
          <w:sz w:val="26"/>
          <w:szCs w:val="26"/>
        </w:rPr>
      </w:pPr>
    </w:p>
    <w:p w14:paraId="61AAF5D8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480560" cy="67208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633C">
      <w:pPr>
        <w:rPr>
          <w:rFonts w:ascii="Times New Roman" w:hAnsi="Times New Roman"/>
          <w:sz w:val="26"/>
          <w:szCs w:val="26"/>
        </w:rPr>
      </w:pPr>
    </w:p>
    <w:p w14:paraId="56E8696C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1.4.4. Sắp xếp theo điểm</w:t>
      </w:r>
    </w:p>
    <w:p w14:paraId="7A8D4104">
      <w:pPr>
        <w:rPr>
          <w:rFonts w:ascii="Times New Roman" w:hAnsi="Times New Roman"/>
          <w:sz w:val="26"/>
          <w:szCs w:val="26"/>
        </w:rPr>
      </w:pPr>
    </w:p>
    <w:p w14:paraId="3D0830E8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472940" cy="4762500"/>
            <wp:effectExtent l="0" t="0" r="762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1AED">
      <w:pPr>
        <w:rPr>
          <w:rFonts w:ascii="Times New Roman" w:hAnsi="Times New Roman"/>
          <w:sz w:val="26"/>
          <w:szCs w:val="26"/>
        </w:rPr>
      </w:pPr>
    </w:p>
    <w:p w14:paraId="7496BE1A">
      <w:p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1.4.5 Sắp xếp theo tên chuyên ngành</w:t>
      </w:r>
    </w:p>
    <w:p w14:paraId="7622E52E">
      <w:pPr>
        <w:rPr>
          <w:rFonts w:ascii="Times New Roman" w:hAnsi="Times New Roman"/>
          <w:sz w:val="26"/>
          <w:szCs w:val="26"/>
        </w:rPr>
      </w:pPr>
    </w:p>
    <w:p w14:paraId="67E4D185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4572000" cy="485394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E47DB">
      <w:pPr>
        <w:rPr>
          <w:rFonts w:ascii="Times New Roman" w:hAnsi="Times New Roman"/>
          <w:sz w:val="26"/>
          <w:szCs w:val="26"/>
        </w:rPr>
      </w:pPr>
    </w:p>
    <w:p w14:paraId="18B4DC8E">
      <w:pPr>
        <w:numPr>
          <w:ilvl w:val="0"/>
          <w:numId w:val="12"/>
        </w:numPr>
        <w:ind w:left="0" w:leftChars="0" w:firstLine="0" w:firstLineChars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LAB0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</w:t>
      </w:r>
    </w:p>
    <w:p w14:paraId="7F70C8C8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/>
          <w:i/>
          <w:iCs/>
          <w:sz w:val="26"/>
          <w:szCs w:val="26"/>
          <w:lang w:val="en-US"/>
        </w:rPr>
        <w:t>2.1. caesar cipher</w:t>
      </w:r>
    </w:p>
    <w:p w14:paraId="5829DA61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486400" cy="4838700"/>
            <wp:effectExtent l="0" t="0" r="0" b="7620"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684D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CB67A09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577840" cy="4690745"/>
            <wp:effectExtent l="0" t="0" r="0" b="3175"/>
            <wp:docPr id="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FF7BA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C136137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/>
          <w:i/>
          <w:iCs/>
          <w:sz w:val="26"/>
          <w:szCs w:val="26"/>
          <w:lang w:val="en-US"/>
        </w:rPr>
        <w:t>2.2. vigerere cipher</w:t>
      </w:r>
    </w:p>
    <w:p w14:paraId="4144F0DB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3A3B6E9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579745" cy="4801235"/>
            <wp:effectExtent l="0" t="0" r="13335" b="14605"/>
            <wp:docPr id="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80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C517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AF6B7F1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580380" cy="4795520"/>
            <wp:effectExtent l="0" t="0" r="12700" b="5080"/>
            <wp:docPr id="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4ADB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FE24971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/>
          <w:i/>
          <w:iCs/>
          <w:sz w:val="26"/>
          <w:szCs w:val="26"/>
          <w:lang w:val="en-US"/>
        </w:rPr>
        <w:t>2.3. railfence cipher</w:t>
      </w:r>
    </w:p>
    <w:p w14:paraId="5ED84A1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33A6603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575935" cy="4817110"/>
            <wp:effectExtent l="0" t="0" r="1905" b="13970"/>
            <wp:docPr id="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81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1A3EF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56A6EF4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575300" cy="4692650"/>
            <wp:effectExtent l="0" t="0" r="2540" b="1270"/>
            <wp:docPr id="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B6D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B4D706E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/>
          <w:i/>
          <w:iCs/>
          <w:sz w:val="26"/>
          <w:szCs w:val="26"/>
          <w:lang w:val="en-US"/>
        </w:rPr>
        <w:t>2.4. playfair cipher</w:t>
      </w:r>
    </w:p>
    <w:p w14:paraId="117AEA78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1791190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577840" cy="5756910"/>
            <wp:effectExtent l="0" t="0" r="0" b="3810"/>
            <wp:docPr id="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75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2964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7540BF6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577840" cy="5351780"/>
            <wp:effectExtent l="0" t="0" r="0" b="12700"/>
            <wp:docPr id="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403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41B1C10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574665" cy="5471795"/>
            <wp:effectExtent l="0" t="0" r="3175" b="14605"/>
            <wp:docPr id="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5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D50B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9539CFD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/>
          <w:i/>
          <w:iCs/>
          <w:sz w:val="26"/>
          <w:szCs w:val="26"/>
          <w:lang w:val="en-US"/>
        </w:rPr>
        <w:t>2.5.  transposition cipher</w:t>
      </w:r>
    </w:p>
    <w:p w14:paraId="2D76747B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Times New Roman" w:hAnsi="Times New Roman"/>
          <w:sz w:val="26"/>
          <w:szCs w:val="26"/>
          <w:lang w:val="en-US"/>
        </w:rPr>
      </w:pPr>
    </w:p>
    <w:p w14:paraId="4F83C0BE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577205" cy="5356225"/>
            <wp:effectExtent l="0" t="0" r="635" b="8255"/>
            <wp:docPr id="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535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0227C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Times New Roman" w:hAnsi="Times New Roman"/>
          <w:sz w:val="26"/>
          <w:szCs w:val="26"/>
          <w:lang w:val="en-US"/>
        </w:rPr>
      </w:pPr>
    </w:p>
    <w:p w14:paraId="40BAFDF9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576570" cy="5209540"/>
            <wp:effectExtent l="0" t="0" r="1270" b="2540"/>
            <wp:docPr id="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520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591F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221B97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LAB03</w:t>
      </w:r>
    </w:p>
    <w:p w14:paraId="6D584A30">
      <w:pPr>
        <w:rPr>
          <w:rFonts w:ascii="Times New Roman" w:hAnsi="Times New Roman"/>
          <w:sz w:val="26"/>
          <w:szCs w:val="26"/>
        </w:rPr>
      </w:pPr>
    </w:p>
    <w:p w14:paraId="16636371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/>
          <w:i/>
          <w:iCs/>
          <w:sz w:val="26"/>
          <w:szCs w:val="26"/>
          <w:lang w:val="en-US"/>
        </w:rPr>
        <w:t>3.1. caesar ui</w:t>
      </w:r>
    </w:p>
    <w:p w14:paraId="2D9E567B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</w:p>
    <w:p w14:paraId="64801934">
      <w:pPr>
        <w:rPr>
          <w:rFonts w:hint="default"/>
          <w:lang w:val="en-US"/>
        </w:rPr>
      </w:pPr>
      <w:r>
        <w:drawing>
          <wp:inline distT="0" distB="0" distL="114300" distR="114300">
            <wp:extent cx="5238750" cy="4219575"/>
            <wp:effectExtent l="0" t="0" r="3810" b="1905"/>
            <wp:docPr id="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0F8F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</w:p>
    <w:p w14:paraId="1C2083F9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drawing>
          <wp:inline distT="0" distB="0" distL="114300" distR="114300">
            <wp:extent cx="5257800" cy="4181475"/>
            <wp:effectExtent l="0" t="0" r="0" b="9525"/>
            <wp:docPr id="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2A04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</w:p>
    <w:p w14:paraId="6D41033F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/>
          <w:i/>
          <w:iCs/>
          <w:sz w:val="26"/>
          <w:szCs w:val="26"/>
          <w:lang w:val="en-US"/>
        </w:rPr>
        <w:t>3.2. RSA cipher</w:t>
      </w:r>
    </w:p>
    <w:p w14:paraId="478F6DAC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</w:p>
    <w:p w14:paraId="5E260AE9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drawing>
          <wp:inline distT="0" distB="0" distL="114300" distR="114300">
            <wp:extent cx="5573395" cy="2178050"/>
            <wp:effectExtent l="0" t="0" r="4445" b="1270"/>
            <wp:docPr id="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839B4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</w:p>
    <w:p w14:paraId="197C6E5B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drawing>
          <wp:inline distT="0" distB="0" distL="114300" distR="114300">
            <wp:extent cx="5574030" cy="2190115"/>
            <wp:effectExtent l="0" t="0" r="3810" b="4445"/>
            <wp:docPr id="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67DA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</w:p>
    <w:p w14:paraId="18393E03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drawing>
          <wp:inline distT="0" distB="0" distL="114300" distR="114300">
            <wp:extent cx="5573395" cy="2186940"/>
            <wp:effectExtent l="0" t="0" r="4445" b="7620"/>
            <wp:docPr id="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74E1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</w:p>
    <w:p w14:paraId="726EB4FE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drawing>
          <wp:inline distT="0" distB="0" distL="114300" distR="114300">
            <wp:extent cx="5572760" cy="2170430"/>
            <wp:effectExtent l="0" t="0" r="5080" b="8890"/>
            <wp:docPr id="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3B7D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</w:p>
    <w:p w14:paraId="21A4CBDC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drawing>
          <wp:inline distT="0" distB="0" distL="114300" distR="114300">
            <wp:extent cx="5572125" cy="2163445"/>
            <wp:effectExtent l="0" t="0" r="5715" b="635"/>
            <wp:docPr id="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BA4F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</w:p>
    <w:p w14:paraId="2A6B01F0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/>
          <w:i/>
          <w:iCs/>
          <w:sz w:val="26"/>
          <w:szCs w:val="26"/>
          <w:lang w:val="en-US"/>
        </w:rPr>
        <w:t>3.3. ecc</w:t>
      </w:r>
    </w:p>
    <w:p w14:paraId="61E4B5F9">
      <w:pPr>
        <w:rPr>
          <w:rFonts w:hint="default" w:ascii="Times New Roman" w:hAnsi="Times New Roman"/>
          <w:i/>
          <w:iCs/>
          <w:sz w:val="26"/>
          <w:szCs w:val="26"/>
          <w:lang w:val="en-US"/>
        </w:rPr>
      </w:pPr>
      <w:r>
        <w:drawing>
          <wp:inline distT="0" distB="0" distL="114300" distR="114300">
            <wp:extent cx="5038725" cy="3829050"/>
            <wp:effectExtent l="0" t="0" r="5715" b="11430"/>
            <wp:docPr id="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8A90">
      <w:pPr>
        <w:rPr>
          <w:rFonts w:ascii="Times New Roman" w:hAnsi="Times New Roman"/>
          <w:sz w:val="26"/>
          <w:szCs w:val="26"/>
        </w:rPr>
      </w:pPr>
    </w:p>
    <w:p w14:paraId="4617DF54">
      <w:pPr>
        <w:rPr>
          <w:rFonts w:ascii="Times New Roman" w:hAnsi="Times New Roman"/>
          <w:sz w:val="26"/>
          <w:szCs w:val="26"/>
        </w:rPr>
      </w:pPr>
      <w:r>
        <w:drawing>
          <wp:inline distT="0" distB="0" distL="114300" distR="114300">
            <wp:extent cx="5067300" cy="3829050"/>
            <wp:effectExtent l="0" t="0" r="7620" b="11430"/>
            <wp:docPr id="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FFA9">
      <w:pPr>
        <w:rPr>
          <w:rFonts w:ascii="Times New Roman" w:hAnsi="Times New Roman"/>
          <w:sz w:val="26"/>
          <w:szCs w:val="26"/>
        </w:rPr>
      </w:pPr>
    </w:p>
    <w:p w14:paraId="053D2E39">
      <w:pPr>
        <w:rPr>
          <w:rFonts w:ascii="Times New Roman" w:hAnsi="Times New Roman"/>
          <w:sz w:val="26"/>
          <w:szCs w:val="26"/>
        </w:rPr>
      </w:pPr>
      <w:r>
        <w:drawing>
          <wp:inline distT="0" distB="0" distL="114300" distR="114300">
            <wp:extent cx="5048250" cy="3867150"/>
            <wp:effectExtent l="0" t="0" r="11430" b="3810"/>
            <wp:docPr id="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FD96BA">
      <w:pPr>
        <w:rPr>
          <w:rFonts w:ascii="Times New Roman" w:hAnsi="Times New Roman"/>
          <w:sz w:val="26"/>
          <w:szCs w:val="26"/>
        </w:rPr>
      </w:pPr>
    </w:p>
    <w:p w14:paraId="5348D56F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LAB04</w:t>
      </w:r>
    </w:p>
    <w:p w14:paraId="4A4A1867">
      <w:pPr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4.1. aes_rsa socket</w:t>
      </w:r>
    </w:p>
    <w:p w14:paraId="519F0D6B">
      <w:pPr>
        <w:rPr>
          <w:rFonts w:ascii="Times New Roman" w:hAnsi="Times New Roman"/>
          <w:bCs/>
          <w:sz w:val="26"/>
          <w:szCs w:val="26"/>
        </w:rPr>
      </w:pPr>
      <w:r>
        <w:rPr>
          <w:lang w:eastAsia="en-US"/>
        </w:rPr>
        <w:drawing>
          <wp:inline distT="0" distB="0" distL="0" distR="0">
            <wp:extent cx="5580380" cy="2094230"/>
            <wp:effectExtent l="0" t="0" r="127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D081">
      <w:pPr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4.2. hash</w:t>
      </w:r>
    </w:p>
    <w:p w14:paraId="4E27FCF4">
      <w:pPr>
        <w:rPr>
          <w:rFonts w:ascii="Times New Roman" w:hAnsi="Times New Roman"/>
          <w:sz w:val="26"/>
          <w:szCs w:val="26"/>
        </w:rPr>
      </w:pPr>
    </w:p>
    <w:p w14:paraId="00D3315B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0" distR="0">
            <wp:extent cx="5580380" cy="1818005"/>
            <wp:effectExtent l="0" t="0" r="127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6A16">
      <w:pPr>
        <w:rPr>
          <w:rFonts w:ascii="Times New Roman" w:hAnsi="Times New Roman"/>
          <w:sz w:val="26"/>
          <w:szCs w:val="26"/>
        </w:rPr>
      </w:pPr>
    </w:p>
    <w:p w14:paraId="02FE1919">
      <w:pPr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4.3. websocket</w:t>
      </w:r>
    </w:p>
    <w:p w14:paraId="32DF67E1">
      <w:pPr>
        <w:rPr>
          <w:rFonts w:ascii="Times New Roman" w:hAnsi="Times New Roman"/>
          <w:sz w:val="26"/>
          <w:szCs w:val="26"/>
        </w:rPr>
      </w:pPr>
    </w:p>
    <w:p w14:paraId="780E184D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0" distR="0">
            <wp:extent cx="5580380" cy="633095"/>
            <wp:effectExtent l="0" t="0" r="127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DBC0">
      <w:pPr>
        <w:rPr>
          <w:rFonts w:ascii="Times New Roman" w:hAnsi="Times New Roman"/>
          <w:sz w:val="26"/>
          <w:szCs w:val="26"/>
        </w:rPr>
      </w:pPr>
    </w:p>
    <w:p w14:paraId="77873303">
      <w:pPr>
        <w:rPr>
          <w:rFonts w:ascii="Times New Roman" w:hAnsi="Times New Roman"/>
          <w:sz w:val="26"/>
          <w:szCs w:val="26"/>
        </w:rPr>
      </w:pPr>
    </w:p>
    <w:p w14:paraId="4CCE6071">
      <w:pPr>
        <w:numPr>
          <w:ilvl w:val="0"/>
          <w:numId w:val="13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LAB05</w:t>
      </w:r>
    </w:p>
    <w:p w14:paraId="6374BEB6">
      <w:pPr>
        <w:numPr>
          <w:ilvl w:val="1"/>
          <w:numId w:val="13"/>
        </w:numPr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base 64</w:t>
      </w:r>
    </w:p>
    <w:p w14:paraId="3FA94BC2">
      <w:pPr>
        <w:rPr>
          <w:rFonts w:ascii="Times New Roman" w:hAnsi="Times New Roman"/>
          <w:sz w:val="28"/>
          <w:szCs w:val="28"/>
        </w:rPr>
      </w:pPr>
    </w:p>
    <w:p w14:paraId="55240BB2">
      <w:pPr>
        <w:rPr>
          <w:rFonts w:ascii="Times New Roman" w:hAnsi="Times New Roman"/>
          <w:sz w:val="28"/>
          <w:szCs w:val="28"/>
        </w:rPr>
      </w:pPr>
      <w:r>
        <w:rPr>
          <w:lang w:eastAsia="en-US"/>
        </w:rPr>
        <w:drawing>
          <wp:inline distT="0" distB="0" distL="114300" distR="114300">
            <wp:extent cx="5575935" cy="1444625"/>
            <wp:effectExtent l="0" t="0" r="1905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5F9D">
      <w:pPr>
        <w:rPr>
          <w:rFonts w:ascii="Times New Roman" w:hAnsi="Times New Roman"/>
          <w:sz w:val="28"/>
          <w:szCs w:val="28"/>
        </w:rPr>
      </w:pPr>
    </w:p>
    <w:p w14:paraId="621457DB">
      <w:pPr>
        <w:numPr>
          <w:ilvl w:val="1"/>
          <w:numId w:val="13"/>
        </w:numPr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blockchain</w:t>
      </w:r>
    </w:p>
    <w:p w14:paraId="556C818A">
      <w:pPr>
        <w:rPr>
          <w:rFonts w:ascii="Times New Roman" w:hAnsi="Times New Roman"/>
          <w:sz w:val="28"/>
          <w:szCs w:val="28"/>
        </w:rPr>
      </w:pPr>
    </w:p>
    <w:p w14:paraId="4351F685">
      <w:pPr>
        <w:rPr>
          <w:rFonts w:ascii="Times New Roman" w:hAnsi="Times New Roman"/>
          <w:sz w:val="28"/>
          <w:szCs w:val="28"/>
        </w:rPr>
      </w:pPr>
      <w:r>
        <w:rPr>
          <w:lang w:eastAsia="en-US"/>
        </w:rPr>
        <w:drawing>
          <wp:inline distT="0" distB="0" distL="114300" distR="114300">
            <wp:extent cx="5572760" cy="1645285"/>
            <wp:effectExtent l="0" t="0" r="508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4A1A">
      <w:pPr>
        <w:rPr>
          <w:rFonts w:ascii="Times New Roman" w:hAnsi="Times New Roman"/>
          <w:sz w:val="28"/>
          <w:szCs w:val="28"/>
        </w:rPr>
      </w:pPr>
    </w:p>
    <w:p w14:paraId="0FEBFA35">
      <w:pPr>
        <w:numPr>
          <w:ilvl w:val="1"/>
          <w:numId w:val="13"/>
        </w:num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8"/>
          <w:szCs w:val="28"/>
        </w:rPr>
        <w:t>img-hidden</w:t>
      </w:r>
    </w:p>
    <w:p w14:paraId="05101B89">
      <w:pPr>
        <w:rPr>
          <w:rFonts w:ascii="Times New Roman" w:hAnsi="Times New Roman"/>
          <w:sz w:val="28"/>
          <w:szCs w:val="28"/>
        </w:rPr>
      </w:pPr>
    </w:p>
    <w:p w14:paraId="1717192E">
      <w:pPr>
        <w:rPr>
          <w:rFonts w:ascii="Times New Roman" w:hAnsi="Times New Roman"/>
          <w:sz w:val="28"/>
          <w:szCs w:val="28"/>
        </w:rPr>
      </w:pPr>
      <w:r>
        <w:rPr>
          <w:lang w:eastAsia="en-US"/>
        </w:rPr>
        <w:drawing>
          <wp:inline distT="0" distB="0" distL="114300" distR="114300">
            <wp:extent cx="5577840" cy="413385"/>
            <wp:effectExtent l="0" t="0" r="0" b="133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9B54">
      <w:pPr>
        <w:rPr>
          <w:rFonts w:ascii="Times New Roman" w:hAnsi="Times New Roman"/>
          <w:sz w:val="28"/>
          <w:szCs w:val="28"/>
        </w:rPr>
      </w:pPr>
    </w:p>
    <w:p w14:paraId="582FEEA0">
      <w:pPr>
        <w:numPr>
          <w:ilvl w:val="1"/>
          <w:numId w:val="13"/>
        </w:numPr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ssl</w:t>
      </w:r>
    </w:p>
    <w:p w14:paraId="6378F008">
      <w:pPr>
        <w:rPr>
          <w:rFonts w:ascii="Times New Roman" w:hAnsi="Times New Roman"/>
          <w:sz w:val="26"/>
          <w:szCs w:val="26"/>
        </w:rPr>
      </w:pPr>
    </w:p>
    <w:p w14:paraId="593E3925">
      <w:pPr>
        <w:rPr>
          <w:rFonts w:ascii="Times New Roman" w:hAnsi="Times New Roman"/>
          <w:b/>
          <w:bCs/>
          <w:sz w:val="26"/>
          <w:szCs w:val="26"/>
        </w:rPr>
      </w:pPr>
      <w:r>
        <w:rPr>
          <w:lang w:eastAsia="en-US"/>
        </w:rPr>
        <w:drawing>
          <wp:inline distT="0" distB="0" distL="114300" distR="114300">
            <wp:extent cx="5570220" cy="1017270"/>
            <wp:effectExtent l="0" t="0" r="762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8660">
      <w:pPr>
        <w:rPr>
          <w:rFonts w:ascii="Times New Roman" w:hAnsi="Times New Roman"/>
          <w:sz w:val="26"/>
          <w:szCs w:val="26"/>
        </w:rPr>
      </w:pPr>
    </w:p>
    <w:p w14:paraId="02E4CB70">
      <w:pPr>
        <w:numPr>
          <w:ilvl w:val="0"/>
          <w:numId w:val="13"/>
        </w:numPr>
        <w:ind w:left="561" w:hanging="56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LAB06</w:t>
      </w:r>
    </w:p>
    <w:p w14:paraId="708F19F1">
      <w:pPr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6.1. icmp</w:t>
      </w:r>
    </w:p>
    <w:p w14:paraId="54814C66">
      <w:pPr>
        <w:rPr>
          <w:rFonts w:ascii="Times New Roman" w:hAnsi="Times New Roman"/>
          <w:bCs/>
          <w:sz w:val="28"/>
          <w:szCs w:val="28"/>
        </w:rPr>
      </w:pPr>
    </w:p>
    <w:p w14:paraId="4141B45E">
      <w:pPr>
        <w:rPr>
          <w:rFonts w:ascii="Times New Roman" w:hAnsi="Times New Roman"/>
          <w:bCs/>
          <w:sz w:val="28"/>
          <w:szCs w:val="28"/>
        </w:rPr>
      </w:pPr>
      <w:r>
        <w:rPr>
          <w:lang w:eastAsia="en-US"/>
        </w:rPr>
        <w:drawing>
          <wp:inline distT="0" distB="0" distL="0" distR="0">
            <wp:extent cx="5580380" cy="1640205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0B01">
      <w:pPr>
        <w:rPr>
          <w:rFonts w:ascii="Times New Roman" w:hAnsi="Times New Roman"/>
          <w:b/>
          <w:bCs/>
          <w:sz w:val="28"/>
          <w:szCs w:val="28"/>
        </w:rPr>
      </w:pPr>
    </w:p>
    <w:p w14:paraId="72E9CFB5">
      <w:pPr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6.2. netcapture</w:t>
      </w:r>
    </w:p>
    <w:p w14:paraId="7E15EA3B">
      <w:pPr>
        <w:rPr>
          <w:rFonts w:ascii="Times New Roman" w:hAnsi="Times New Roman"/>
          <w:b/>
          <w:bCs/>
          <w:sz w:val="28"/>
          <w:szCs w:val="28"/>
        </w:rPr>
      </w:pPr>
    </w:p>
    <w:p w14:paraId="52E495E4">
      <w:pPr>
        <w:rPr>
          <w:rFonts w:ascii="Times New Roman" w:hAnsi="Times New Roman"/>
          <w:b/>
          <w:bCs/>
          <w:sz w:val="28"/>
          <w:szCs w:val="28"/>
        </w:rPr>
      </w:pPr>
      <w:r>
        <w:rPr>
          <w:lang w:eastAsia="en-US"/>
        </w:rPr>
        <w:drawing>
          <wp:inline distT="0" distB="0" distL="0" distR="0">
            <wp:extent cx="5580380" cy="1936115"/>
            <wp:effectExtent l="0" t="0" r="127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755B">
      <w:pPr>
        <w:rPr>
          <w:rFonts w:ascii="Times New Roman" w:hAnsi="Times New Roman"/>
          <w:b/>
          <w:bCs/>
          <w:sz w:val="28"/>
          <w:szCs w:val="28"/>
        </w:rPr>
      </w:pPr>
    </w:p>
    <w:p w14:paraId="12C62218">
      <w:pPr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6.3.  netscanner</w:t>
      </w:r>
    </w:p>
    <w:p w14:paraId="6B3ADAE5">
      <w:pPr>
        <w:rPr>
          <w:rFonts w:ascii="Times New Roman" w:hAnsi="Times New Roman"/>
          <w:b/>
          <w:bCs/>
          <w:sz w:val="28"/>
          <w:szCs w:val="28"/>
        </w:rPr>
      </w:pPr>
    </w:p>
    <w:p w14:paraId="0DB195EC">
      <w:pPr>
        <w:rPr>
          <w:rFonts w:ascii="Times New Roman" w:hAnsi="Times New Roman"/>
          <w:b/>
          <w:bCs/>
          <w:sz w:val="28"/>
          <w:szCs w:val="28"/>
        </w:rPr>
      </w:pPr>
      <w:r>
        <w:rPr>
          <w:lang w:eastAsia="en-US"/>
        </w:rPr>
        <w:drawing>
          <wp:inline distT="0" distB="0" distL="0" distR="0">
            <wp:extent cx="5324475" cy="6572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F569">
      <w:pPr>
        <w:rPr>
          <w:rFonts w:ascii="Times New Roman" w:hAnsi="Times New Roman"/>
          <w:b/>
          <w:bCs/>
          <w:sz w:val="28"/>
          <w:szCs w:val="28"/>
        </w:rPr>
      </w:pPr>
    </w:p>
    <w:p w14:paraId="662E19B0">
      <w:pPr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6.4. portscanner</w:t>
      </w:r>
    </w:p>
    <w:p w14:paraId="7E8EBCE6">
      <w:pPr>
        <w:rPr>
          <w:rFonts w:ascii="Times New Roman" w:hAnsi="Times New Roman"/>
          <w:b/>
          <w:bCs/>
          <w:sz w:val="28"/>
          <w:szCs w:val="28"/>
        </w:rPr>
      </w:pPr>
    </w:p>
    <w:p w14:paraId="70DC14B3">
      <w:pPr>
        <w:rPr>
          <w:rFonts w:ascii="Times New Roman" w:hAnsi="Times New Roman"/>
          <w:b/>
          <w:bCs/>
          <w:sz w:val="28"/>
          <w:szCs w:val="28"/>
        </w:rPr>
      </w:pPr>
      <w:r>
        <w:rPr>
          <w:lang w:eastAsia="en-US"/>
        </w:rPr>
        <w:drawing>
          <wp:inline distT="0" distB="0" distL="0" distR="0">
            <wp:extent cx="5162550" cy="10763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BD96">
      <w:pPr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6.5. webserver</w:t>
      </w:r>
    </w:p>
    <w:p w14:paraId="3D930E0B">
      <w:pPr>
        <w:rPr>
          <w:rFonts w:ascii="Times New Roman" w:hAnsi="Times New Roman"/>
          <w:b/>
          <w:bCs/>
          <w:sz w:val="28"/>
          <w:szCs w:val="28"/>
        </w:rPr>
      </w:pPr>
    </w:p>
    <w:p w14:paraId="547F0713">
      <w:pPr>
        <w:rPr>
          <w:rFonts w:ascii="Times New Roman" w:hAnsi="Times New Roman"/>
          <w:b/>
          <w:bCs/>
          <w:sz w:val="28"/>
          <w:szCs w:val="28"/>
        </w:rPr>
      </w:pPr>
      <w:r>
        <w:rPr>
          <w:lang w:eastAsia="en-US"/>
        </w:rPr>
        <w:drawing>
          <wp:inline distT="0" distB="0" distL="0" distR="0">
            <wp:extent cx="4781550" cy="5143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22A9">
      <w:pPr>
        <w:rPr>
          <w:rFonts w:ascii="Times New Roman" w:hAnsi="Times New Roman"/>
          <w:b/>
          <w:bCs/>
          <w:sz w:val="28"/>
          <w:szCs w:val="28"/>
        </w:rPr>
      </w:pPr>
    </w:p>
    <w:p w14:paraId="026BB3E3">
      <w:pPr>
        <w:rPr>
          <w:rFonts w:ascii="Times New Roman" w:hAnsi="Times New Roman"/>
          <w:b/>
          <w:bCs/>
          <w:sz w:val="28"/>
          <w:szCs w:val="28"/>
        </w:rPr>
      </w:pPr>
      <w:r>
        <w:rPr>
          <w:lang w:eastAsia="en-US"/>
        </w:rPr>
        <w:drawing>
          <wp:inline distT="0" distB="0" distL="0" distR="0">
            <wp:extent cx="4371975" cy="10001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FA98">
      <w:pPr>
        <w:rPr>
          <w:rFonts w:ascii="Times New Roman" w:hAnsi="Times New Roman"/>
          <w:b/>
          <w:bCs/>
          <w:sz w:val="28"/>
          <w:szCs w:val="28"/>
        </w:rPr>
      </w:pPr>
    </w:p>
    <w:p w14:paraId="7BF469A3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0" distR="0">
            <wp:extent cx="4838700" cy="1057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EA4E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0" distR="0">
            <wp:extent cx="5276850" cy="8096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B975">
      <w:pPr>
        <w:rPr>
          <w:rFonts w:ascii="Times New Roman" w:hAnsi="Times New Roman"/>
          <w:sz w:val="26"/>
          <w:szCs w:val="26"/>
        </w:rPr>
      </w:pPr>
    </w:p>
    <w:p w14:paraId="44C686D6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0" distR="0">
            <wp:extent cx="4391025" cy="10096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DEC">
      <w:pPr>
        <w:rPr>
          <w:rFonts w:ascii="Times New Roman" w:hAnsi="Times New Roman"/>
          <w:sz w:val="26"/>
          <w:szCs w:val="26"/>
        </w:rPr>
      </w:pPr>
    </w:p>
    <w:p w14:paraId="4AACFA3A">
      <w:pPr>
        <w:rPr>
          <w:rFonts w:ascii="Times New Roman" w:hAnsi="Times New Roman"/>
          <w:sz w:val="26"/>
          <w:szCs w:val="26"/>
        </w:rPr>
      </w:pPr>
      <w:r>
        <w:rPr>
          <w:lang w:eastAsia="en-US"/>
        </w:rPr>
        <w:drawing>
          <wp:inline distT="0" distB="0" distL="0" distR="0">
            <wp:extent cx="4238625" cy="100012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984" w:right="1134" w:bottom="1701" w:left="1984" w:header="720" w:footer="72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Hei">
    <w:altName w:val="SimSun"/>
    <w:panose1 w:val="02010600030101010101"/>
    <w:charset w:val="86"/>
    <w:family w:val="auto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29235"/>
    <w:multiLevelType w:val="multilevel"/>
    <w:tmpl w:val="C782923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>
    <w:nsid w:val="F0F6E770"/>
    <w:multiLevelType w:val="multilevel"/>
    <w:tmpl w:val="F0F6E770"/>
    <w:lvl w:ilvl="0" w:tentative="0">
      <w:start w:val="5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36C4BB14"/>
    <w:multiLevelType w:val="multilevel"/>
    <w:tmpl w:val="36C4BB1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2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6821F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21578"/>
    <w:rsid w:val="0026631D"/>
    <w:rsid w:val="002719B4"/>
    <w:rsid w:val="002C2F53"/>
    <w:rsid w:val="0033518C"/>
    <w:rsid w:val="003437C2"/>
    <w:rsid w:val="00377186"/>
    <w:rsid w:val="003A1C03"/>
    <w:rsid w:val="00405498"/>
    <w:rsid w:val="00414627"/>
    <w:rsid w:val="00425D63"/>
    <w:rsid w:val="00446AA4"/>
    <w:rsid w:val="004643D8"/>
    <w:rsid w:val="00497C24"/>
    <w:rsid w:val="004C7BA5"/>
    <w:rsid w:val="004E7628"/>
    <w:rsid w:val="004F48F2"/>
    <w:rsid w:val="005149B1"/>
    <w:rsid w:val="00534DEE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6941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64D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2B80"/>
    <w:rsid w:val="00C05085"/>
    <w:rsid w:val="00C1593D"/>
    <w:rsid w:val="00C56284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50287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E333C"/>
    <w:rsid w:val="04A348C2"/>
    <w:rsid w:val="0C8C0F26"/>
    <w:rsid w:val="14540336"/>
    <w:rsid w:val="188C65D3"/>
    <w:rsid w:val="1C6821FC"/>
    <w:rsid w:val="24E7219B"/>
    <w:rsid w:val="35FD5321"/>
    <w:rsid w:val="4C463B70"/>
    <w:rsid w:val="4E433CEC"/>
    <w:rsid w:val="564C0FA5"/>
    <w:rsid w:val="69F745C9"/>
    <w:rsid w:val="7F43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127</Words>
  <Characters>725</Characters>
  <Lines>6</Lines>
  <Paragraphs>1</Paragraphs>
  <TotalTime>72</TotalTime>
  <ScaleCrop>false</ScaleCrop>
  <LinksUpToDate>false</LinksUpToDate>
  <CharactersWithSpaces>851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2025-06-13T02:41:00Z</dcterms:created>
  <dc:creator>Admin</dc:creator>
  <cp:lastModifiedBy>Viên</cp:lastModifiedBy>
  <dcterms:modified xsi:type="dcterms:W3CDTF">2025-06-15T06:20:04Z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0F2E9C0F5BFA4533B26C1A7740590D0B_11</vt:lpwstr>
  </property>
</Properties>
</file>